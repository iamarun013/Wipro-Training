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0ECFF">
      <w:pPr>
        <w:pStyle w:val="36"/>
      </w:pPr>
      <w:r>
        <w:t>Inventory Management System (MVC Edition)</w:t>
      </w:r>
    </w:p>
    <w:p w14:paraId="4B0A3CD7">
      <w:pPr>
        <w:pStyle w:val="2"/>
      </w:pPr>
      <w:r>
        <w:t>📘 Project Overview</w:t>
      </w:r>
    </w:p>
    <w:p w14:paraId="2BB5C300">
      <w:r>
        <w:t>This is a Capstone Project for Wipro, focused on building an Inventory Management System using the ASP.NET Core MVC framework. The application allows users to perform full CRUD (Create, Read, Update, Delete) operations on inventory items and is deployed on Azure App Service with a SQL Server backend.</w:t>
      </w:r>
    </w:p>
    <w:p w14:paraId="78B327EE">
      <w:pPr>
        <w:pStyle w:val="2"/>
      </w:pPr>
      <w:r>
        <w:t>🎯 Objective</w:t>
      </w:r>
    </w:p>
    <w:p w14:paraId="381F2E38">
      <w:r>
        <w:t>Develop and deploy a simple inventory web application where users can:</w:t>
      </w:r>
      <w:r>
        <w:br w:type="textWrapping"/>
      </w:r>
      <w:r>
        <w:t>• View all inventory items</w:t>
      </w:r>
      <w:r>
        <w:br w:type="textWrapping"/>
      </w:r>
      <w:r>
        <w:t>• Add new items</w:t>
      </w:r>
      <w:r>
        <w:br w:type="textWrapping"/>
      </w:r>
      <w:r>
        <w:t>• Edit existing items</w:t>
      </w:r>
      <w:r>
        <w:br w:type="textWrapping"/>
      </w:r>
      <w:r>
        <w:t>• Delete items</w:t>
      </w:r>
      <w:r>
        <w:br w:type="textWrapping"/>
      </w:r>
      <w:r>
        <w:t>• View item details</w:t>
      </w:r>
    </w:p>
    <w:p w14:paraId="408B8E12">
      <w:pPr>
        <w:pStyle w:val="2"/>
      </w:pPr>
      <w:r>
        <w:t>🧰 Technologies Used</w:t>
      </w:r>
    </w:p>
    <w:p w14:paraId="3A514735">
      <w:r>
        <w:t>Frontend: Razor Views (HTML, Bootstrap, JavaScript)</w:t>
      </w:r>
      <w:r>
        <w:br w:type="textWrapping"/>
      </w:r>
      <w:r>
        <w:t>Backend: ASP.NET Core MVC (C#)</w:t>
      </w:r>
      <w:r>
        <w:br w:type="textWrapping"/>
      </w:r>
      <w:r>
        <w:t>Database: SQL Server with Entity Framework Core</w:t>
      </w:r>
      <w:r>
        <w:br w:type="textWrapping"/>
      </w:r>
      <w:r>
        <w:t>Cloud: Azure App Service + Azure SQL</w:t>
      </w:r>
      <w:r>
        <w:br w:type="textWrapping"/>
      </w:r>
      <w:r>
        <w:t>Version Control: Git</w:t>
      </w:r>
    </w:p>
    <w:p w14:paraId="2AEE4167">
      <w:pPr>
        <w:pStyle w:val="2"/>
      </w:pPr>
      <w:r>
        <w:t>🗂️ Folder Structure (MVC Pattern)</w:t>
      </w:r>
    </w:p>
    <w:p w14:paraId="4B32838F">
      <w:r>
        <w:br w:type="textWrapping"/>
      </w:r>
      <w:r>
        <w:t>InventoryManagement/</w:t>
      </w:r>
      <w:r>
        <w:br w:type="textWrapping"/>
      </w:r>
      <w:r>
        <w:t>│</w:t>
      </w:r>
      <w:r>
        <w:br w:type="textWrapping"/>
      </w:r>
      <w:r>
        <w:t>├── Controllers/</w:t>
      </w:r>
      <w:r>
        <w:br w:type="textWrapping"/>
      </w:r>
      <w:r>
        <w:t>│   └── ItemsController.cs</w:t>
      </w:r>
      <w:r>
        <w:br w:type="textWrapping"/>
      </w:r>
      <w:r>
        <w:t>│</w:t>
      </w:r>
      <w:r>
        <w:br w:type="textWrapping"/>
      </w:r>
      <w:r>
        <w:t>├── Models/</w:t>
      </w:r>
      <w:r>
        <w:br w:type="textWrapping"/>
      </w:r>
      <w:r>
        <w:t>│   └── Item.cs</w:t>
      </w:r>
      <w:r>
        <w:br w:type="textWrapping"/>
      </w:r>
      <w:r>
        <w:t>│</w:t>
      </w:r>
      <w:r>
        <w:br w:type="textWrapping"/>
      </w:r>
      <w:r>
        <w:t>├── Views/</w:t>
      </w:r>
      <w:r>
        <w:br w:type="textWrapping"/>
      </w:r>
      <w:r>
        <w:t>│   └── Items/</w:t>
      </w:r>
      <w:r>
        <w:br w:type="textWrapping"/>
      </w:r>
      <w:r>
        <w:t>│       ├── Index.cshtml</w:t>
      </w:r>
      <w:r>
        <w:br w:type="textWrapping"/>
      </w:r>
      <w:r>
        <w:t>│       ├── Create.cshtml</w:t>
      </w:r>
      <w:r>
        <w:br w:type="textWrapping"/>
      </w:r>
      <w:r>
        <w:t>│       ├── Edit.cshtml</w:t>
      </w:r>
      <w:r>
        <w:br w:type="textWrapping"/>
      </w:r>
      <w:r>
        <w:t>│       ├── Details.cshtml</w:t>
      </w:r>
      <w:r>
        <w:br w:type="textWrapping"/>
      </w:r>
      <w:r>
        <w:t>│       └── Delete.cshtml</w:t>
      </w:r>
      <w:r>
        <w:br w:type="textWrapping"/>
      </w:r>
      <w:r>
        <w:t>│   └── Shared/</w:t>
      </w:r>
      <w:r>
        <w:br w:type="textWrapping"/>
      </w:r>
      <w:r>
        <w:t>│       ├── _Layout.cshtml</w:t>
      </w:r>
      <w:r>
        <w:br w:type="textWrapping"/>
      </w:r>
      <w:r>
        <w:t>│       └── _NotificationPartial.cshtml</w:t>
      </w:r>
      <w:r>
        <w:br w:type="textWrapping"/>
      </w:r>
      <w:r>
        <w:t>│</w:t>
      </w:r>
      <w:r>
        <w:br w:type="textWrapping"/>
      </w:r>
      <w:r>
        <w:t>├── Data/</w:t>
      </w:r>
      <w:r>
        <w:br w:type="textWrapping"/>
      </w:r>
      <w:r>
        <w:t>│   └── InventoryManagementContext.cs</w:t>
      </w:r>
      <w:r>
        <w:br w:type="textWrapping"/>
      </w:r>
      <w:r>
        <w:t>│</w:t>
      </w:r>
      <w:r>
        <w:br w:type="textWrapping"/>
      </w:r>
      <w:r>
        <w:t>├── wwwroot/</w:t>
      </w:r>
      <w:r>
        <w:br w:type="textWrapping"/>
      </w:r>
      <w:r>
        <w:t>│   ├── css/</w:t>
      </w:r>
      <w:r>
        <w:br w:type="textWrapping"/>
      </w:r>
      <w:r>
        <w:t>│   ├── js/</w:t>
      </w:r>
      <w:r>
        <w:br w:type="textWrapping"/>
      </w:r>
      <w:r>
        <w:t>│   └── lib/</w:t>
      </w:r>
      <w:r>
        <w:br w:type="textWrapping"/>
      </w:r>
      <w:r>
        <w:t>│</w:t>
      </w:r>
      <w:r>
        <w:br w:type="textWrapping"/>
      </w:r>
      <w:r>
        <w:t>├── appsettings.json</w:t>
      </w:r>
      <w:r>
        <w:br w:type="textWrapping"/>
      </w:r>
      <w:r>
        <w:t>└── Program.cs</w:t>
      </w:r>
      <w:r>
        <w:br w:type="textWrapping"/>
      </w:r>
    </w:p>
    <w:p w14:paraId="4BF9B23D">
      <w:pPr>
        <w:pStyle w:val="2"/>
      </w:pPr>
      <w:r>
        <w:t>🛢️ Database Schema</w:t>
      </w:r>
    </w:p>
    <w:p w14:paraId="4BB3E356">
      <w:r>
        <w:t>Item Model (via EF Core):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CF6E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D597410">
            <w:pPr>
              <w:spacing w:after="0" w:line="240" w:lineRule="auto"/>
            </w:pPr>
            <w:r>
              <w:t>Field</w:t>
            </w:r>
          </w:p>
        </w:tc>
        <w:tc>
          <w:tcPr>
            <w:tcW w:w="2880" w:type="dxa"/>
          </w:tcPr>
          <w:p w14:paraId="233686A5">
            <w:pPr>
              <w:spacing w:after="0" w:line="240" w:lineRule="auto"/>
            </w:pPr>
            <w:r>
              <w:t>Type</w:t>
            </w:r>
          </w:p>
        </w:tc>
        <w:tc>
          <w:tcPr>
            <w:tcW w:w="2880" w:type="dxa"/>
          </w:tcPr>
          <w:p w14:paraId="23BA60B0">
            <w:pPr>
              <w:spacing w:after="0" w:line="240" w:lineRule="auto"/>
            </w:pPr>
            <w:r>
              <w:t>Description</w:t>
            </w:r>
          </w:p>
        </w:tc>
      </w:tr>
      <w:tr w14:paraId="3AC3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5E331B8">
            <w:pPr>
              <w:spacing w:after="0" w:line="240" w:lineRule="auto"/>
            </w:pPr>
            <w:r>
              <w:t>Id</w:t>
            </w:r>
          </w:p>
        </w:tc>
        <w:tc>
          <w:tcPr>
            <w:tcW w:w="2880" w:type="dxa"/>
          </w:tcPr>
          <w:p w14:paraId="29D3B307">
            <w:pPr>
              <w:spacing w:after="0" w:line="240" w:lineRule="auto"/>
            </w:pPr>
            <w:r>
              <w:t>int</w:t>
            </w:r>
          </w:p>
        </w:tc>
        <w:tc>
          <w:tcPr>
            <w:tcW w:w="2880" w:type="dxa"/>
          </w:tcPr>
          <w:p w14:paraId="28C9E511">
            <w:pPr>
              <w:spacing w:after="0" w:line="240" w:lineRule="auto"/>
            </w:pPr>
            <w:r>
              <w:t>Primary Key</w:t>
            </w:r>
          </w:p>
        </w:tc>
      </w:tr>
      <w:tr w14:paraId="68A33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D025EBA">
            <w:pPr>
              <w:spacing w:after="0" w:line="240" w:lineRule="auto"/>
            </w:pPr>
            <w:r>
              <w:t>Name</w:t>
            </w:r>
          </w:p>
        </w:tc>
        <w:tc>
          <w:tcPr>
            <w:tcW w:w="2880" w:type="dxa"/>
          </w:tcPr>
          <w:p w14:paraId="308328FF">
            <w:pPr>
              <w:spacing w:after="0" w:line="240" w:lineRule="auto"/>
            </w:pPr>
            <w:r>
              <w:t>string</w:t>
            </w:r>
          </w:p>
        </w:tc>
        <w:tc>
          <w:tcPr>
            <w:tcW w:w="2880" w:type="dxa"/>
          </w:tcPr>
          <w:p w14:paraId="07F1B95B">
            <w:pPr>
              <w:spacing w:after="0" w:line="240" w:lineRule="auto"/>
            </w:pPr>
            <w:r>
              <w:t>Item name</w:t>
            </w:r>
          </w:p>
        </w:tc>
      </w:tr>
      <w:tr w14:paraId="6F422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6667FC">
            <w:pPr>
              <w:spacing w:after="0" w:line="240" w:lineRule="auto"/>
            </w:pPr>
            <w:r>
              <w:t>Quantity</w:t>
            </w:r>
          </w:p>
        </w:tc>
        <w:tc>
          <w:tcPr>
            <w:tcW w:w="2880" w:type="dxa"/>
          </w:tcPr>
          <w:p w14:paraId="450C3BB3">
            <w:pPr>
              <w:spacing w:after="0" w:line="240" w:lineRule="auto"/>
            </w:pPr>
            <w:r>
              <w:t>int</w:t>
            </w:r>
          </w:p>
        </w:tc>
        <w:tc>
          <w:tcPr>
            <w:tcW w:w="2880" w:type="dxa"/>
          </w:tcPr>
          <w:p w14:paraId="037669AA">
            <w:pPr>
              <w:spacing w:after="0" w:line="240" w:lineRule="auto"/>
            </w:pPr>
            <w:r>
              <w:t>Stock quantity</w:t>
            </w:r>
          </w:p>
        </w:tc>
      </w:tr>
      <w:tr w14:paraId="70CC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6DFCE59">
            <w:pPr>
              <w:spacing w:after="0" w:line="240" w:lineRule="auto"/>
            </w:pPr>
            <w:r>
              <w:t>Price</w:t>
            </w:r>
          </w:p>
        </w:tc>
        <w:tc>
          <w:tcPr>
            <w:tcW w:w="2880" w:type="dxa"/>
          </w:tcPr>
          <w:p w14:paraId="1EC2512B">
            <w:pPr>
              <w:spacing w:after="0" w:line="240" w:lineRule="auto"/>
            </w:pPr>
            <w:r>
              <w:t>decimal</w:t>
            </w:r>
          </w:p>
        </w:tc>
        <w:tc>
          <w:tcPr>
            <w:tcW w:w="2880" w:type="dxa"/>
          </w:tcPr>
          <w:p w14:paraId="569A01D5">
            <w:pPr>
              <w:spacing w:after="0" w:line="240" w:lineRule="auto"/>
            </w:pPr>
            <w:r>
              <w:t>Unit price</w:t>
            </w:r>
          </w:p>
        </w:tc>
      </w:tr>
      <w:tr w14:paraId="25281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085EAA2">
            <w:pPr>
              <w:spacing w:after="0" w:line="240" w:lineRule="auto"/>
            </w:pPr>
            <w:r>
              <w:t>Category</w:t>
            </w:r>
          </w:p>
        </w:tc>
        <w:tc>
          <w:tcPr>
            <w:tcW w:w="2880" w:type="dxa"/>
          </w:tcPr>
          <w:p w14:paraId="566138C1">
            <w:pPr>
              <w:spacing w:after="0" w:line="240" w:lineRule="auto"/>
            </w:pPr>
            <w:r>
              <w:t>string</w:t>
            </w:r>
          </w:p>
        </w:tc>
        <w:tc>
          <w:tcPr>
            <w:tcW w:w="2880" w:type="dxa"/>
          </w:tcPr>
          <w:p w14:paraId="349E66A6">
            <w:pPr>
              <w:spacing w:after="0" w:line="240" w:lineRule="auto"/>
            </w:pPr>
            <w:r>
              <w:t>Item category</w:t>
            </w:r>
          </w:p>
        </w:tc>
      </w:tr>
      <w:tr w14:paraId="42FC6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4EE751A">
            <w:pPr>
              <w:spacing w:after="0" w:line="240" w:lineRule="auto"/>
            </w:pPr>
            <w:r>
              <w:t>Supplier</w:t>
            </w:r>
          </w:p>
        </w:tc>
        <w:tc>
          <w:tcPr>
            <w:tcW w:w="2880" w:type="dxa"/>
          </w:tcPr>
          <w:p w14:paraId="43D18305">
            <w:pPr>
              <w:spacing w:after="0" w:line="240" w:lineRule="auto"/>
            </w:pPr>
            <w:r>
              <w:t>string</w:t>
            </w:r>
          </w:p>
        </w:tc>
        <w:tc>
          <w:tcPr>
            <w:tcW w:w="2880" w:type="dxa"/>
          </w:tcPr>
          <w:p w14:paraId="65B2F364">
            <w:pPr>
              <w:spacing w:after="0" w:line="240" w:lineRule="auto"/>
            </w:pPr>
            <w:r>
              <w:t>Supplier information</w:t>
            </w:r>
          </w:p>
        </w:tc>
      </w:tr>
    </w:tbl>
    <w:p w14:paraId="263D67A1">
      <w:pPr>
        <w:pStyle w:val="2"/>
      </w:pPr>
      <w:r>
        <w:t>💡 Features</w:t>
      </w:r>
    </w:p>
    <w:p w14:paraId="63AE8C13">
      <w:r>
        <w:t>• Flash messages for feedback (Create, Edit, Delete) using TempData</w:t>
      </w:r>
      <w:r>
        <w:br w:type="textWrapping"/>
      </w:r>
      <w:r>
        <w:t>• Form input validation with DataAnnotations ([Required], [StringLength])</w:t>
      </w:r>
      <w:r>
        <w:br w:type="textWrapping"/>
      </w:r>
      <w:r>
        <w:t>• Styled forms using Bootstrap</w:t>
      </w:r>
      <w:r>
        <w:br w:type="textWrapping"/>
      </w:r>
      <w:r>
        <w:t>• Responsive UI with partial views (_NotificationPartial.cshtml)</w:t>
      </w:r>
      <w:r>
        <w:br w:type="textWrapping"/>
      </w:r>
      <w:r>
        <w:t>• Modular controller logic for clean CRUD operations</w:t>
      </w:r>
    </w:p>
    <w:p w14:paraId="3DAD5465">
      <w:pPr>
        <w:pStyle w:val="2"/>
      </w:pPr>
      <w:r>
        <w:t>☁️ Azure Deployment Steps</w:t>
      </w:r>
    </w:p>
    <w:p w14:paraId="7AFAAA3C">
      <w:r>
        <w:t>1. Create App Service and SQL Database on Azure.</w:t>
      </w:r>
      <w:r>
        <w:br w:type="textWrapping"/>
      </w:r>
      <w:r>
        <w:t>2. Download publish profile from Azure Portal.</w:t>
      </w:r>
      <w:r>
        <w:br w:type="textWrapping"/>
      </w:r>
      <w:r>
        <w:t>3. In Visual Studio:</w:t>
      </w:r>
      <w:r>
        <w:br w:type="textWrapping"/>
      </w:r>
      <w:r>
        <w:t xml:space="preserve">   - Right-click on project &gt; Publish</w:t>
      </w:r>
      <w:r>
        <w:br w:type="textWrapping"/>
      </w:r>
      <w:r>
        <w:t xml:space="preserve">   - Import the publish profile</w:t>
      </w:r>
      <w:r>
        <w:br w:type="textWrapping"/>
      </w:r>
      <w:r>
        <w:t>4. Update appsettings.json with Azure SQL connection string.</w:t>
      </w:r>
      <w:r>
        <w:br w:type="textWrapping"/>
      </w:r>
      <w:r>
        <w:t>5. Publish and test the live app.</w:t>
      </w:r>
    </w:p>
    <w:p w14:paraId="23F8AB29">
      <w:pPr>
        <w:pStyle w:val="2"/>
      </w:pPr>
      <w:r>
        <w:t>🗓️ 5-Day Timeline</w:t>
      </w:r>
    </w:p>
    <w:p w14:paraId="34676EEB">
      <w:pPr>
        <w:rPr>
          <w:rFonts w:hint="default"/>
          <w:lang w:val="en-US"/>
        </w:rPr>
      </w:pPr>
      <w:r>
        <w:t>Day 1 - Project setup, model creation, scaffolding</w:t>
      </w:r>
      <w:r>
        <w:br w:type="textWrapping"/>
      </w:r>
      <w:r>
        <w:t>Day 2 - Implement Create and Read</w:t>
      </w:r>
      <w:r>
        <w:br w:type="textWrapping"/>
      </w:r>
      <w:r>
        <w:t>Day 3 - Implement Update and Delete</w:t>
      </w:r>
      <w:r>
        <w:br w:type="textWrapping"/>
      </w:r>
      <w:r>
        <w:t>Day 4 - Add Bootstrap, validation, and UX improvements</w:t>
      </w:r>
      <w:r>
        <w:br w:type="textWrapping"/>
      </w:r>
      <w:r>
        <w:t xml:space="preserve">Day 5 - Deploy to </w:t>
      </w:r>
      <w:r>
        <w:rPr>
          <w:rFonts w:hint="default"/>
          <w:lang w:val="en-US"/>
        </w:rPr>
        <w:t>Github</w:t>
      </w:r>
    </w:p>
    <w:p w14:paraId="098AF364">
      <w:pPr>
        <w:pStyle w:val="2"/>
      </w:pPr>
      <w:r>
        <w:t>✅ Deliverables</w:t>
      </w:r>
      <w:bookmarkStart w:id="0" w:name="_GoBack"/>
      <w:bookmarkEnd w:id="0"/>
    </w:p>
    <w:p w14:paraId="4F7ABE08">
      <w:r>
        <w:t>• Functional MVC Web Application</w:t>
      </w:r>
      <w:r>
        <w:br w:type="textWrapping"/>
      </w:r>
      <w:r>
        <w:t>• SQL Server integration via EF Core</w:t>
      </w:r>
      <w:r>
        <w:br w:type="textWrapping"/>
      </w:r>
      <w:r>
        <w:t>• Flash messages &amp; validation</w:t>
      </w:r>
      <w:r>
        <w:br w:type="textWrapping"/>
      </w:r>
      <w:r>
        <w:t>• Azure Deployment</w:t>
      </w:r>
      <w:r>
        <w:br w:type="textWrapping"/>
      </w:r>
      <w:r>
        <w:t>• GitHub-hosted codebase</w:t>
      </w:r>
      <w:r>
        <w:br w:type="textWrapping"/>
      </w:r>
      <w:r>
        <w:t>• Full project documentation</w:t>
      </w:r>
    </w:p>
    <w:p w14:paraId="7C92D4D4">
      <w:pPr>
        <w:pStyle w:val="2"/>
      </w:pPr>
      <w:r>
        <w:t>📍 Project Info</w:t>
      </w:r>
    </w:p>
    <w:p w14:paraId="1242970A">
      <w:r>
        <w:t xml:space="preserve">Developer: </w:t>
      </w:r>
      <w:r>
        <w:rPr>
          <w:rFonts w:hint="default"/>
          <w:lang w:val="en-US"/>
        </w:rPr>
        <w:t>Arunava Saha</w:t>
      </w:r>
      <w:r>
        <w:br w:type="textWrapping"/>
      </w:r>
      <w:r>
        <w:t>Capstone Project: Wipro (2025)</w:t>
      </w:r>
      <w:r>
        <w:br w:type="textWrapping"/>
      </w:r>
      <w:r>
        <w:t xml:space="preserve">Framework: ASP.NET Core MVC </w:t>
      </w:r>
      <w:r>
        <w:br w:type="textWrapping"/>
      </w:r>
      <w:r>
        <w:t>Status: ✅ Completed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49D6C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ARUNAVA SAHA</cp:lastModifiedBy>
  <dcterms:modified xsi:type="dcterms:W3CDTF">2025-06-13T20:31:44Z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C1F05500AC8C443BA603EA80ECF5C24D_12</vt:lpwstr>
  </property>
</Properties>
</file>